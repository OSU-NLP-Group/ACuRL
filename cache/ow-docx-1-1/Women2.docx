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753CA27E">
      <w:pPr>
        <w:pStyle w:val="3"/>
      </w:pPr>
      <w:r>
        <w:t>Introduction</w:t>
      </w:r>
    </w:p>
    <w:p w14:paraId="33B4F833">
      <w:r>
        <w:t>Women play an essential role in the global agricultural workforce, participating in a variety of activities from planting to marketing of crops.</w:t>
      </w:r>
    </w:p>
    <w:p w14:paraId="47DD00CE">
      <w:r>
        <w:t>Despite their contribution, women often face significant barriers, including restricted land rights, limited access to credit, and less access to agricultural training and technology.</w:t>
      </w:r>
    </w:p>
    <w:p w14:paraId="3173DC43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4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5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FABDE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1380</Characters>
  <Lines>0</Lines>
  <Paragraphs>0</Paragraphs>
  <TotalTime>0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2025-09-01T10:35:31Z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