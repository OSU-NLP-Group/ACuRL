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26002">
      <w:bookmarkStart w:id="0" w:name="_GoBack"/>
      <w:bookmarkEnd w:id="0"/>
      <w:r>
        <w:rPr>
          <w:rFonts w:ascii="Calibri" w:hAnsi="Calibri"/>
          <w:sz w:val="32"/>
        </w:rPr>
        <w:t>Carefully review the following</w:t>
      </w:r>
    </w:p>
    <w:p w14:paraId="51CD29DC">
      <w:r>
        <w:t>There are many different types of lies, including white lies, exaggerations, omissions, and outright fabrications. Each serves a different psychological purpose.</w:t>
      </w:r>
    </w:p>
    <w:p w14:paraId="3D6CC15F">
      <w:r>
        <w:t xml:space="preserve">At the </w:t>
      </w:r>
      <w:commentRangeStart w:id="0"/>
      <w:r>
        <w:t>heart</w:t>
      </w:r>
      <w:commentRangeEnd w:id="0"/>
      <w:r>
        <w:commentReference w:id="0"/>
      </w:r>
      <w:r>
        <w:t xml:space="preserve"> of lying is the attempt to manipulate another person's perception of reality. This manipulation can be motivated by self-interest, altruism, fear, or power.</w:t>
      </w:r>
    </w:p>
    <w:p w14:paraId="26D884F6">
      <w:r>
        <w:t>Research indicates that children start to lie as early as two years old. This suggests deception is a fundamental aspect of human cognitive development.</w:t>
      </w:r>
    </w:p>
    <w:p w14:paraId="69FA3F23">
      <w:r>
        <w:t>Lying is often perceived negatively, but in some cases, it can serve prosocial purposes, such as protecting someone's feelings or maintaining social harmony.</w:t>
      </w:r>
    </w:p>
    <w:p w14:paraId="0D18DF82">
      <w:r>
        <w:t>The psychological mechanisms behind lying involve multiple areas of the brain, especially those linked to executive function and emotional regulation.</w:t>
      </w:r>
    </w:p>
    <w:p w14:paraId="43B91F12">
      <w:r>
        <w:t>Interestingly, studies have shown that the more lies people tell, the easier it becomes both neurologically and psychologically, leading to the so-called 'liar's advantage.'</w:t>
      </w:r>
    </w:p>
    <w:p w14:paraId="1DF403A1">
      <w:r>
        <w:t>Detecting deception is notoriously difficult. Even trained professionals frequently perform only marginally better than chance when attempting to spot lies.</w:t>
      </w:r>
    </w:p>
    <w:p w14:paraId="0F3F9591">
      <w:r>
        <w:t>Technology, such as polygraphs and brain imaging, has been used to detect lies, but the accuracy and reliability of these methods remain controversial.</w:t>
      </w:r>
    </w:p>
    <w:p w14:paraId="7C0EF8A5">
      <w:r>
        <w:t>Cultural differences play a significant role in the acceptability and frequency of lying. What is considered a harmless fib in one culture can be a serious offense in another.</w:t>
      </w:r>
    </w:p>
    <w:p w14:paraId="4DB58F54">
      <w:r>
        <w:t xml:space="preserve">For further reading on the science of lying, consider exploring resources from the </w:t>
      </w:r>
      <w:r>
        <w:fldChar w:fldCharType="begin"/>
      </w:r>
      <w:r>
        <w:instrText xml:space="preserve"> HYPERLINK "https://www.apa.org/topics/lying" \h </w:instrText>
      </w:r>
      <w:r>
        <w:fldChar w:fldCharType="separate"/>
      </w:r>
      <w:r>
        <w:rPr>
          <w:color w:val="0000FF"/>
        </w:rPr>
        <w:t>American Psychological Association</w:t>
      </w:r>
      <w:r>
        <w:rPr>
          <w:color w:val="0000FF"/>
        </w:rPr>
        <w:fldChar w:fldCharType="end"/>
      </w:r>
      <w: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8-29T19:21:02Z" w:initials="">
    <w:p w14:paraId="72E467A1">
      <w:pPr>
        <w:pStyle w:val="17"/>
        <w:rPr>
          <w:rFonts w:hint="eastAsia"/>
        </w:rPr>
      </w:pPr>
      <w:r>
        <w:rPr>
          <w:rFonts w:hint="eastAsia"/>
        </w:rPr>
        <w:t>Can it be changed to core?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E467A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FA873"/>
    <w:rsid w:val="FED5C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2025-09-01T10:49:00Z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F32A7C0A6A844B22278DB168E8597F28_42</vt:lpwstr>
  </property>
</Properties>
</file>