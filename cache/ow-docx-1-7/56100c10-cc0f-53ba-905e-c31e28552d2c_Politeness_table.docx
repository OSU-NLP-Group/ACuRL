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Style w:val="32"/>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787D687A"/>
    <w:rsid w:val="7EF7FDB3"/>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10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Jayus</cp:lastModifiedBy>
  <dcterms:modified xsi:type="dcterms:W3CDTF">2025-08-29T20:22:09Z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