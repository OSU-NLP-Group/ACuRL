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  <w:bookmarkStart w:id="0" w:name="_GoBack"/>
      <w:bookmarkEnd w:id="0"/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  <w:r>
        <w:rPr>
          <w:rStyle w:val="136"/>
        </w:rPr>
        <w:footnoteReference w:id="0"/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53D71C49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&lt;To be verified&gt;</w:t>
      </w:r>
      <w:r>
        <w:t>Organizations and initiatives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65F6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